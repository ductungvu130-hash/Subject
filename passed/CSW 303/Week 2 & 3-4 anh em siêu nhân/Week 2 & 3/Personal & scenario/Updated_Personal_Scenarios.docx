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3BDC" w14:textId="77777777" w:rsidR="00C62686" w:rsidRPr="006409A1" w:rsidRDefault="00000000" w:rsidP="006409A1">
      <w:pPr>
        <w:pStyle w:val="Heading1"/>
        <w:jc w:val="center"/>
        <w:rPr>
          <w:rFonts w:ascii="Times New Roman" w:hAnsi="Times New Roman" w:cs="Times New Roman"/>
        </w:rPr>
      </w:pPr>
      <w:r w:rsidRPr="006409A1">
        <w:rPr>
          <w:rFonts w:ascii="Times New Roman" w:hAnsi="Times New Roman" w:cs="Times New Roman"/>
        </w:rPr>
        <w:t>Affinity Notes Template - Beginner Edition</w:t>
      </w:r>
    </w:p>
    <w:p w14:paraId="06B55140" w14:textId="77777777" w:rsidR="00C62686" w:rsidRPr="006409A1" w:rsidRDefault="00000000" w:rsidP="006409A1">
      <w:pPr>
        <w:jc w:val="center"/>
        <w:rPr>
          <w:rFonts w:ascii="Times New Roman" w:eastAsiaTheme="majorEastAsia" w:hAnsi="Times New Roman" w:cs="Times New Roman"/>
        </w:rPr>
      </w:pPr>
      <w:r w:rsidRPr="006409A1">
        <w:rPr>
          <w:rFonts w:ascii="Times New Roman" w:eastAsiaTheme="majorEastAsia" w:hAnsi="Times New Roman" w:cs="Times New Roman"/>
        </w:rPr>
        <w:t>Use these columns while extracting notes into stickies.</w:t>
      </w:r>
    </w:p>
    <w:p w14:paraId="74FAAE0F" w14:textId="77777777" w:rsidR="00C62686" w:rsidRPr="006409A1" w:rsidRDefault="00C62686" w:rsidP="006409A1">
      <w:pPr>
        <w:jc w:val="center"/>
        <w:rPr>
          <w:rFonts w:ascii="Times New Roman" w:eastAsiaTheme="majorEastAsia" w:hAnsi="Times New Roman" w:cs="Times New Roman"/>
          <w:lang w:val="vi-VN"/>
        </w:rPr>
      </w:pPr>
    </w:p>
    <w:p w14:paraId="35ADC865" w14:textId="596A80CF" w:rsidR="00C62686" w:rsidRPr="006409A1" w:rsidRDefault="00000000" w:rsidP="006409A1">
      <w:pPr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</w:pP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>1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</w:rPr>
        <w:t>.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 xml:space="preserve">The First 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</w:rPr>
        <w:t>Personas &amp; Scenarios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E2520" w:rsidRPr="006409A1" w14:paraId="7BD51019" w14:textId="77777777" w:rsidTr="00EE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2A959F4" w14:textId="42330BA8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NoteID</w:t>
            </w:r>
            <w:proofErr w:type="spellEnd"/>
          </w:p>
        </w:tc>
        <w:tc>
          <w:tcPr>
            <w:tcW w:w="2157" w:type="dxa"/>
          </w:tcPr>
          <w:p w14:paraId="25ECA196" w14:textId="39C5D335" w:rsidR="00EE2520" w:rsidRPr="006409A1" w:rsidRDefault="00EE2520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ParticipantID</w:t>
            </w:r>
            <w:proofErr w:type="spellEnd"/>
          </w:p>
        </w:tc>
        <w:tc>
          <w:tcPr>
            <w:tcW w:w="2158" w:type="dxa"/>
          </w:tcPr>
          <w:p w14:paraId="01FFB6F6" w14:textId="61F56B14" w:rsidR="00EE2520" w:rsidRPr="006409A1" w:rsidRDefault="00EE2520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RawNote</w:t>
            </w:r>
            <w:proofErr w:type="spellEnd"/>
          </w:p>
        </w:tc>
        <w:tc>
          <w:tcPr>
            <w:tcW w:w="2158" w:type="dxa"/>
          </w:tcPr>
          <w:p w14:paraId="4A1AA913" w14:textId="45B6AEB2" w:rsidR="00EE2520" w:rsidRPr="006409A1" w:rsidRDefault="00EE2520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Priority</w:t>
            </w:r>
          </w:p>
        </w:tc>
      </w:tr>
      <w:tr w:rsidR="00EE2520" w:rsidRPr="006409A1" w14:paraId="7DA665ED" w14:textId="77777777" w:rsidTr="00841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37D789E4" w14:textId="42A3AD16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eastAsia="zh-CN" w:bidi="ar"/>
              </w:rPr>
              <w:t>N-001</w:t>
            </w:r>
          </w:p>
        </w:tc>
        <w:tc>
          <w:tcPr>
            <w:tcW w:w="2157" w:type="dxa"/>
            <w:vAlign w:val="center"/>
          </w:tcPr>
          <w:p w14:paraId="62D1BE93" w14:textId="1C33FF0F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238909EF" w14:textId="11CCA2AA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Cần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lập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lịch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trình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nhanh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tối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ưu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theo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thời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tiết</w:t>
            </w:r>
            <w:proofErr w:type="spellEnd"/>
          </w:p>
        </w:tc>
        <w:tc>
          <w:tcPr>
            <w:tcW w:w="2158" w:type="dxa"/>
            <w:vAlign w:val="center"/>
          </w:tcPr>
          <w:p w14:paraId="5B4EEB51" w14:textId="728920C8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4373C0FB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73A13DB0" w14:textId="58921DA4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N-002</w:t>
            </w:r>
          </w:p>
        </w:tc>
        <w:tc>
          <w:tcPr>
            <w:tcW w:w="2157" w:type="dxa"/>
            <w:vAlign w:val="center"/>
          </w:tcPr>
          <w:p w14:paraId="0BC88E3D" w14:textId="788803AD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28057308" w14:textId="150201A8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Muốn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nhận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cảnh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báo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sớm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nếu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có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bão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/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mưa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lớn</w:t>
            </w:r>
            <w:proofErr w:type="spellEnd"/>
          </w:p>
        </w:tc>
        <w:tc>
          <w:tcPr>
            <w:tcW w:w="2158" w:type="dxa"/>
            <w:vAlign w:val="center"/>
          </w:tcPr>
          <w:p w14:paraId="741ACE93" w14:textId="09063C9D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5EC0F29C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4ABF4675" w14:textId="4F4FF773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N-003</w:t>
            </w:r>
          </w:p>
        </w:tc>
        <w:tc>
          <w:tcPr>
            <w:tcW w:w="2157" w:type="dxa"/>
            <w:vAlign w:val="center"/>
          </w:tcPr>
          <w:p w14:paraId="26FED836" w14:textId="49D4DB42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19B96410" w14:textId="05EC3CB6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Thích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trải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nghiệm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ngoài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trời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, di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chuyển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nhiều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tỉnh</w:t>
            </w:r>
            <w:proofErr w:type="spellEnd"/>
          </w:p>
        </w:tc>
        <w:tc>
          <w:tcPr>
            <w:tcW w:w="2158" w:type="dxa"/>
            <w:vAlign w:val="center"/>
          </w:tcPr>
          <w:p w14:paraId="7840887C" w14:textId="52E1BB67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Med</w:t>
            </w:r>
          </w:p>
        </w:tc>
      </w:tr>
      <w:tr w:rsidR="00EE2520" w:rsidRPr="006409A1" w14:paraId="0F6923EA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2B28245D" w14:textId="38DF3B7B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N-004</w:t>
            </w:r>
          </w:p>
        </w:tc>
        <w:tc>
          <w:tcPr>
            <w:tcW w:w="2157" w:type="dxa"/>
            <w:vAlign w:val="center"/>
          </w:tcPr>
          <w:p w14:paraId="3E07C785" w14:textId="66F9A816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4B7E1AF3" w14:textId="12B23BFF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Cần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giao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diện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đơn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giản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đa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ngôn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ngữ</w:t>
            </w:r>
            <w:proofErr w:type="spellEnd"/>
          </w:p>
        </w:tc>
        <w:tc>
          <w:tcPr>
            <w:tcW w:w="2158" w:type="dxa"/>
            <w:vAlign w:val="center"/>
          </w:tcPr>
          <w:p w14:paraId="3FDCA9C1" w14:textId="5AB45D9B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6D8F57C3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4F937078" w14:textId="5477F772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N-005</w:t>
            </w:r>
          </w:p>
        </w:tc>
        <w:tc>
          <w:tcPr>
            <w:tcW w:w="2157" w:type="dxa"/>
            <w:vAlign w:val="center"/>
          </w:tcPr>
          <w:p w14:paraId="664E88BA" w14:textId="195CBF16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6DE03F4E" w14:textId="161B6D56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Muốn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chia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sẻ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lịch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trình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với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bạn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đồng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hành</w:t>
            </w:r>
            <w:proofErr w:type="spellEnd"/>
          </w:p>
        </w:tc>
        <w:tc>
          <w:tcPr>
            <w:tcW w:w="2158" w:type="dxa"/>
            <w:vAlign w:val="center"/>
          </w:tcPr>
          <w:p w14:paraId="4EE97737" w14:textId="353E3484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Med</w:t>
            </w:r>
          </w:p>
        </w:tc>
      </w:tr>
      <w:tr w:rsidR="00EE2520" w:rsidRPr="006409A1" w14:paraId="6677D84C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083B5975" w14:textId="2E716F3D" w:rsidR="00EE2520" w:rsidRPr="006409A1" w:rsidRDefault="00EE2520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N-006</w:t>
            </w:r>
          </w:p>
        </w:tc>
        <w:tc>
          <w:tcPr>
            <w:tcW w:w="2157" w:type="dxa"/>
            <w:vAlign w:val="center"/>
          </w:tcPr>
          <w:p w14:paraId="67E390E7" w14:textId="50C55558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203ADEFD" w14:textId="3D67F72C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Khó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chịu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khi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dự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báo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rải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rác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không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biết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vùng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nào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sẽ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mưa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dọc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tuyến</w:t>
            </w:r>
            <w:proofErr w:type="spellEnd"/>
          </w:p>
        </w:tc>
        <w:tc>
          <w:tcPr>
            <w:tcW w:w="2158" w:type="dxa"/>
            <w:vAlign w:val="center"/>
          </w:tcPr>
          <w:p w14:paraId="0D894710" w14:textId="58822388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50C163C6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5FABFFF2" w14:textId="261D9114" w:rsidR="00EE2520" w:rsidRPr="006409A1" w:rsidRDefault="00EE2520" w:rsidP="006409A1">
            <w:pPr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N-007</w:t>
            </w:r>
          </w:p>
        </w:tc>
        <w:tc>
          <w:tcPr>
            <w:tcW w:w="2157" w:type="dxa"/>
            <w:vAlign w:val="center"/>
          </w:tcPr>
          <w:p w14:paraId="6486D129" w14:textId="57536031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23130177" w14:textId="349E0CEC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Sẵn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sàng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dùng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nếu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dự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báo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rõ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ràng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gợi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ý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thay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thế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hữu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ích</w:t>
            </w:r>
            <w:proofErr w:type="spellEnd"/>
          </w:p>
        </w:tc>
        <w:tc>
          <w:tcPr>
            <w:tcW w:w="2158" w:type="dxa"/>
            <w:vAlign w:val="center"/>
          </w:tcPr>
          <w:p w14:paraId="2B2BF777" w14:textId="2E627A66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15E1734A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4DB0B79B" w14:textId="0510A358" w:rsidR="00EE2520" w:rsidRPr="006409A1" w:rsidRDefault="00EE2520" w:rsidP="006409A1">
            <w:pPr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N-008</w:t>
            </w:r>
          </w:p>
        </w:tc>
        <w:tc>
          <w:tcPr>
            <w:tcW w:w="2157" w:type="dxa"/>
            <w:vAlign w:val="center"/>
          </w:tcPr>
          <w:p w14:paraId="0F808DA7" w14:textId="6A57290E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51C6F910" w14:textId="2CCEDFDE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Bỏ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dùng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nếu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cảnh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báo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sai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hoặc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đề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xuất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không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thực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tế</w:t>
            </w:r>
            <w:proofErr w:type="spellEnd"/>
          </w:p>
        </w:tc>
        <w:tc>
          <w:tcPr>
            <w:tcW w:w="2158" w:type="dxa"/>
            <w:vAlign w:val="center"/>
          </w:tcPr>
          <w:p w14:paraId="594DB9E5" w14:textId="176F2310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  <w:tr w:rsidR="00EE2520" w:rsidRPr="006409A1" w14:paraId="6F6AACB1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1C2F3EC4" w14:textId="6A6FFB3C" w:rsidR="00EE2520" w:rsidRPr="006409A1" w:rsidRDefault="00EE2520" w:rsidP="006409A1">
            <w:pPr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lastRenderedPageBreak/>
              <w:t>N-009</w:t>
            </w:r>
          </w:p>
        </w:tc>
        <w:tc>
          <w:tcPr>
            <w:tcW w:w="2157" w:type="dxa"/>
            <w:vAlign w:val="center"/>
          </w:tcPr>
          <w:p w14:paraId="5B87A0B2" w14:textId="65060D3A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7D2CAF0B" w14:textId="34366182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Cần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offline map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cơ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bản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do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hạn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chế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dữ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liệu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roaming</w:t>
            </w:r>
          </w:p>
        </w:tc>
        <w:tc>
          <w:tcPr>
            <w:tcW w:w="2158" w:type="dxa"/>
            <w:vAlign w:val="center"/>
          </w:tcPr>
          <w:p w14:paraId="364425CB" w14:textId="2547803C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Med</w:t>
            </w:r>
          </w:p>
        </w:tc>
      </w:tr>
      <w:tr w:rsidR="00EE2520" w:rsidRPr="006409A1" w14:paraId="26F365A6" w14:textId="77777777" w:rsidTr="00114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395E7703" w14:textId="628F4B13" w:rsidR="00EE2520" w:rsidRPr="006409A1" w:rsidRDefault="00EE2520" w:rsidP="006409A1">
            <w:pPr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N-010</w:t>
            </w:r>
          </w:p>
        </w:tc>
        <w:tc>
          <w:tcPr>
            <w:tcW w:w="2157" w:type="dxa"/>
            <w:vAlign w:val="center"/>
          </w:tcPr>
          <w:p w14:paraId="78087724" w14:textId="2E3FF377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P01</w:t>
            </w:r>
          </w:p>
        </w:tc>
        <w:tc>
          <w:tcPr>
            <w:tcW w:w="2158" w:type="dxa"/>
            <w:vAlign w:val="center"/>
          </w:tcPr>
          <w:p w14:paraId="77CFA419" w14:textId="666BF4B8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Muốn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điều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chỉnh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lịch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nhanh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bằng</w:t>
            </w:r>
            <w:proofErr w:type="spellEnd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 xml:space="preserve"> drag-and-drop</w:t>
            </w:r>
          </w:p>
        </w:tc>
        <w:tc>
          <w:tcPr>
            <w:tcW w:w="2158" w:type="dxa"/>
            <w:vAlign w:val="center"/>
          </w:tcPr>
          <w:p w14:paraId="73D75561" w14:textId="5698248A" w:rsidR="00EE2520" w:rsidRPr="006409A1" w:rsidRDefault="00EE2520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High</w:t>
            </w:r>
          </w:p>
        </w:tc>
      </w:tr>
    </w:tbl>
    <w:p w14:paraId="71715987" w14:textId="77777777" w:rsidR="00EE2520" w:rsidRPr="006409A1" w:rsidRDefault="00EE2520" w:rsidP="006409A1">
      <w:pPr>
        <w:rPr>
          <w:rFonts w:ascii="Times New Roman" w:hAnsi="Times New Roman" w:cs="Times New Roman"/>
          <w:lang w:val="vi-VN"/>
        </w:rPr>
      </w:pPr>
    </w:p>
    <w:p w14:paraId="3891F888" w14:textId="65DC7B5C" w:rsidR="00EE2520" w:rsidRPr="006409A1" w:rsidRDefault="00EE2520" w:rsidP="006409A1">
      <w:pPr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</w:pP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>2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</w:rPr>
        <w:t>.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 xml:space="preserve">The </w:t>
      </w:r>
      <w:r w:rsidR="006409A1"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>Second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  <w:lang w:val="vi-VN"/>
        </w:rPr>
        <w:t xml:space="preserve"> </w:t>
      </w:r>
      <w:r w:rsidRPr="006409A1">
        <w:rPr>
          <w:rFonts w:ascii="Times New Roman" w:eastAsiaTheme="majorEastAsia" w:hAnsi="Times New Roman" w:cs="Times New Roman"/>
          <w:color w:val="C00000"/>
          <w:sz w:val="28"/>
          <w:szCs w:val="28"/>
        </w:rPr>
        <w:t>Personas &amp; Scenarios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6409A1" w:rsidRPr="006409A1" w14:paraId="43C89E6F" w14:textId="77777777" w:rsidTr="00640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34FA0D7" w14:textId="578B177A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NoteID</w:t>
            </w:r>
            <w:proofErr w:type="spellEnd"/>
          </w:p>
        </w:tc>
        <w:tc>
          <w:tcPr>
            <w:tcW w:w="2157" w:type="dxa"/>
          </w:tcPr>
          <w:p w14:paraId="60DA2F65" w14:textId="0E10931E" w:rsidR="006409A1" w:rsidRPr="006409A1" w:rsidRDefault="006409A1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ParticipantID</w:t>
            </w:r>
            <w:proofErr w:type="spellEnd"/>
          </w:p>
        </w:tc>
        <w:tc>
          <w:tcPr>
            <w:tcW w:w="2158" w:type="dxa"/>
          </w:tcPr>
          <w:p w14:paraId="2D5926FC" w14:textId="2CE899AD" w:rsidR="006409A1" w:rsidRPr="006409A1" w:rsidRDefault="006409A1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RawNote</w:t>
            </w:r>
            <w:proofErr w:type="spellEnd"/>
          </w:p>
        </w:tc>
        <w:tc>
          <w:tcPr>
            <w:tcW w:w="2158" w:type="dxa"/>
          </w:tcPr>
          <w:p w14:paraId="50395D99" w14:textId="725C4907" w:rsidR="006409A1" w:rsidRPr="006409A1" w:rsidRDefault="006409A1" w:rsidP="00640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eastAsiaTheme="majorEastAsia" w:hAnsi="Times New Roman" w:cs="Times New Roman"/>
                <w:sz w:val="24"/>
                <w:szCs w:val="24"/>
                <w:lang w:eastAsia="zh-CN" w:bidi="ar"/>
              </w:rPr>
              <w:t>Priority</w:t>
            </w:r>
          </w:p>
        </w:tc>
      </w:tr>
      <w:tr w:rsidR="006409A1" w:rsidRPr="006409A1" w14:paraId="63A5F4C7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0272D8BA" w14:textId="3130C653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N-011</w:t>
            </w:r>
          </w:p>
        </w:tc>
        <w:tc>
          <w:tcPr>
            <w:tcW w:w="2157" w:type="dxa"/>
            <w:vAlign w:val="center"/>
          </w:tcPr>
          <w:p w14:paraId="0AF1073A" w14:textId="3735275C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5BAF03A1" w14:textId="0D33B9A9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Lập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kế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hoạch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du </w:t>
            </w:r>
            <w:proofErr w:type="spellStart"/>
            <w:r w:rsidRPr="006409A1">
              <w:rPr>
                <w:rFonts w:ascii="Times New Roman" w:hAnsi="Times New Roman" w:cs="Times New Roman"/>
              </w:rPr>
              <w:t>lịch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gia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đình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người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ưu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tiên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toàn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trẻ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nhỏ</w:t>
            </w:r>
            <w:proofErr w:type="spellEnd"/>
          </w:p>
        </w:tc>
        <w:tc>
          <w:tcPr>
            <w:tcW w:w="2158" w:type="dxa"/>
            <w:vAlign w:val="center"/>
          </w:tcPr>
          <w:p w14:paraId="642B13DD" w14:textId="14663594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4D856186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70AC5AEB" w14:textId="3022368C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N-012</w:t>
            </w:r>
          </w:p>
        </w:tc>
        <w:tc>
          <w:tcPr>
            <w:tcW w:w="2157" w:type="dxa"/>
            <w:vAlign w:val="center"/>
          </w:tcPr>
          <w:p w14:paraId="1F28E767" w14:textId="2B937326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7F4221F9" w14:textId="52B54DEC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Muốn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tạo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lịch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ngày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tối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ưu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theo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thời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tiết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và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6409A1">
              <w:rPr>
                <w:rFonts w:ascii="Times New Roman" w:hAnsi="Times New Roman" w:cs="Times New Roman"/>
              </w:rPr>
              <w:t>sẻ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cả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gia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đình</w:t>
            </w:r>
            <w:proofErr w:type="spellEnd"/>
          </w:p>
        </w:tc>
        <w:tc>
          <w:tcPr>
            <w:tcW w:w="2158" w:type="dxa"/>
            <w:vAlign w:val="center"/>
          </w:tcPr>
          <w:p w14:paraId="271E3935" w14:textId="107B3DC4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45C9E820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344BE0A1" w14:textId="6DDAF135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N-013</w:t>
            </w:r>
          </w:p>
        </w:tc>
        <w:tc>
          <w:tcPr>
            <w:tcW w:w="2157" w:type="dxa"/>
            <w:vAlign w:val="center"/>
          </w:tcPr>
          <w:p w14:paraId="5DF551C9" w14:textId="03647971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274F68EF" w14:textId="409388D7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Cần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checklist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chuẩn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bị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và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cảnh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báo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sớm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nếu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có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bão</w:t>
            </w:r>
            <w:proofErr w:type="spellEnd"/>
          </w:p>
        </w:tc>
        <w:tc>
          <w:tcPr>
            <w:tcW w:w="2158" w:type="dxa"/>
            <w:vAlign w:val="center"/>
          </w:tcPr>
          <w:p w14:paraId="2C79554B" w14:textId="76F5810F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212F87D2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79E6B65B" w14:textId="377A42AE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N-014</w:t>
            </w:r>
          </w:p>
        </w:tc>
        <w:tc>
          <w:tcPr>
            <w:tcW w:w="2157" w:type="dxa"/>
            <w:vAlign w:val="center"/>
          </w:tcPr>
          <w:p w14:paraId="22EEB6EC" w14:textId="685CDA4F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3AEC4AEF" w14:textId="4D300561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Hiện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tại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dùng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Google Sheets </w:t>
            </w:r>
            <w:proofErr w:type="spellStart"/>
            <w:r w:rsidRPr="006409A1">
              <w:rPr>
                <w:rFonts w:ascii="Times New Roman" w:hAnsi="Times New Roman" w:cs="Times New Roman"/>
              </w:rPr>
              <w:t>và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nhiều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tab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trình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duyệt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mất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thời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gian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kiểm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tra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dự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2158" w:type="dxa"/>
            <w:vAlign w:val="center"/>
          </w:tcPr>
          <w:p w14:paraId="16038C71" w14:textId="464B3DAB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Med</w:t>
            </w:r>
          </w:p>
        </w:tc>
      </w:tr>
      <w:tr w:rsidR="006409A1" w:rsidRPr="006409A1" w14:paraId="1A96B319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57F34F9E" w14:textId="226194FC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N-015</w:t>
            </w:r>
          </w:p>
        </w:tc>
        <w:tc>
          <w:tcPr>
            <w:tcW w:w="2157" w:type="dxa"/>
            <w:vAlign w:val="center"/>
          </w:tcPr>
          <w:p w14:paraId="2C4251D8" w14:textId="149D454A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074A961A" w14:textId="7077F522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Muốn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danh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sách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điểm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hiển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thị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chỉ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số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rủi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ro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theo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tọa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  <w:tc>
          <w:tcPr>
            <w:tcW w:w="2158" w:type="dxa"/>
            <w:vAlign w:val="center"/>
          </w:tcPr>
          <w:p w14:paraId="536D13A0" w14:textId="4503FD9B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235DFD48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41B2181A" w14:textId="67CA79D0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N-016</w:t>
            </w:r>
          </w:p>
        </w:tc>
        <w:tc>
          <w:tcPr>
            <w:tcW w:w="2157" w:type="dxa"/>
            <w:vAlign w:val="center"/>
          </w:tcPr>
          <w:p w14:paraId="68537350" w14:textId="5DB0056A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647BA40B" w14:textId="44CCA014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Cần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6409A1">
              <w:rPr>
                <w:rFonts w:ascii="Times New Roman" w:hAnsi="Times New Roman" w:cs="Times New Roman"/>
              </w:rPr>
              <w:t>sẻ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lịch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6409A1">
              <w:rPr>
                <w:rFonts w:ascii="Times New Roman" w:hAnsi="Times New Roman" w:cs="Times New Roman"/>
              </w:rPr>
              <w:t>Zalo</w:t>
            </w:r>
            <w:proofErr w:type="spellEnd"/>
            <w:r w:rsidRPr="006409A1">
              <w:rPr>
                <w:rFonts w:ascii="Times New Roman" w:hAnsi="Times New Roman" w:cs="Times New Roman"/>
              </w:rPr>
              <w:t>/Google Calendar</w:t>
            </w:r>
          </w:p>
        </w:tc>
        <w:tc>
          <w:tcPr>
            <w:tcW w:w="2158" w:type="dxa"/>
            <w:vAlign w:val="center"/>
          </w:tcPr>
          <w:p w14:paraId="76512DFB" w14:textId="792600AB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Med</w:t>
            </w:r>
          </w:p>
        </w:tc>
      </w:tr>
      <w:tr w:rsidR="006409A1" w:rsidRPr="006409A1" w14:paraId="5DC157CC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27721CC1" w14:textId="5D521B54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N-017</w:t>
            </w:r>
          </w:p>
        </w:tc>
        <w:tc>
          <w:tcPr>
            <w:tcW w:w="2157" w:type="dxa"/>
            <w:vAlign w:val="center"/>
          </w:tcPr>
          <w:p w14:paraId="5FC5F2DA" w14:textId="31EF46C6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48026DC3" w14:textId="437AEAED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Muốn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có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template </w:t>
            </w:r>
            <w:proofErr w:type="spellStart"/>
            <w:r w:rsidRPr="006409A1">
              <w:rPr>
                <w:rFonts w:ascii="Times New Roman" w:hAnsi="Times New Roman" w:cs="Times New Roman"/>
              </w:rPr>
              <w:t>hoạt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động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trong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nhà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lastRenderedPageBreak/>
              <w:t>và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gợi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điểm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thay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  <w:tc>
          <w:tcPr>
            <w:tcW w:w="2158" w:type="dxa"/>
            <w:vAlign w:val="center"/>
          </w:tcPr>
          <w:p w14:paraId="2039A024" w14:textId="5D936D7F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</w:tr>
      <w:tr w:rsidR="006409A1" w:rsidRPr="006409A1" w14:paraId="32C0280E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6B3A2830" w14:textId="10CD699F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N-018</w:t>
            </w:r>
          </w:p>
        </w:tc>
        <w:tc>
          <w:tcPr>
            <w:tcW w:w="2157" w:type="dxa"/>
            <w:vAlign w:val="center"/>
          </w:tcPr>
          <w:p w14:paraId="3124A2DD" w14:textId="3359A5A5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6588C1A3" w14:textId="11347D37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Khó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chịu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vì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nhiều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nguồn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dự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báo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khác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nhau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không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có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cảnh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báo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dọc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  <w:tc>
          <w:tcPr>
            <w:tcW w:w="2158" w:type="dxa"/>
            <w:vAlign w:val="center"/>
          </w:tcPr>
          <w:p w14:paraId="4A7983C0" w14:textId="25B46B64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2356529E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528EB040" w14:textId="41AC4A32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N-019</w:t>
            </w:r>
          </w:p>
        </w:tc>
        <w:tc>
          <w:tcPr>
            <w:tcW w:w="2157" w:type="dxa"/>
            <w:vAlign w:val="center"/>
          </w:tcPr>
          <w:p w14:paraId="470C7073" w14:textId="09A72EFE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4342C684" w14:textId="6DC27D0B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Ràng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buộc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trẻ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nhỏ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hạn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chế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hoạt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động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ngoài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trời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khi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nắng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gắt</w:t>
            </w:r>
            <w:proofErr w:type="spellEnd"/>
          </w:p>
        </w:tc>
        <w:tc>
          <w:tcPr>
            <w:tcW w:w="2158" w:type="dxa"/>
            <w:vAlign w:val="center"/>
          </w:tcPr>
          <w:p w14:paraId="73C68E84" w14:textId="594406BB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  <w:tr w:rsidR="006409A1" w:rsidRPr="006409A1" w14:paraId="72887252" w14:textId="77777777" w:rsidTr="002D3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vAlign w:val="center"/>
          </w:tcPr>
          <w:p w14:paraId="5C4FA187" w14:textId="7796A8E6" w:rsidR="006409A1" w:rsidRPr="006409A1" w:rsidRDefault="006409A1" w:rsidP="006409A1">
            <w:pPr>
              <w:jc w:val="center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N-020</w:t>
            </w:r>
          </w:p>
        </w:tc>
        <w:tc>
          <w:tcPr>
            <w:tcW w:w="2157" w:type="dxa"/>
            <w:vAlign w:val="center"/>
          </w:tcPr>
          <w:p w14:paraId="75F4A895" w14:textId="69DA7C29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2158" w:type="dxa"/>
            <w:vAlign w:val="center"/>
          </w:tcPr>
          <w:p w14:paraId="45F45596" w14:textId="7DDA0D6D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09A1">
              <w:rPr>
                <w:rFonts w:ascii="Times New Roman" w:hAnsi="Times New Roman" w:cs="Times New Roman"/>
              </w:rPr>
              <w:t>Rủi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ro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nếu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thất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bại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409A1">
              <w:rPr>
                <w:rFonts w:ascii="Times New Roman" w:hAnsi="Times New Roman" w:cs="Times New Roman"/>
              </w:rPr>
              <w:t>chuyến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đi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không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6409A1">
              <w:rPr>
                <w:rFonts w:ascii="Times New Roman" w:hAnsi="Times New Roman" w:cs="Times New Roman"/>
              </w:rPr>
              <w:t>toàn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09A1">
              <w:rPr>
                <w:rFonts w:ascii="Times New Roman" w:hAnsi="Times New Roman" w:cs="Times New Roman"/>
              </w:rPr>
              <w:t>gia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đình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phàn</w:t>
            </w:r>
            <w:proofErr w:type="spellEnd"/>
            <w:r w:rsidRPr="006409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9A1">
              <w:rPr>
                <w:rFonts w:ascii="Times New Roman" w:hAnsi="Times New Roman" w:cs="Times New Roman"/>
              </w:rPr>
              <w:t>nàn</w:t>
            </w:r>
            <w:proofErr w:type="spellEnd"/>
          </w:p>
        </w:tc>
        <w:tc>
          <w:tcPr>
            <w:tcW w:w="2158" w:type="dxa"/>
            <w:vAlign w:val="center"/>
          </w:tcPr>
          <w:p w14:paraId="49844644" w14:textId="31421B50" w:rsidR="006409A1" w:rsidRPr="006409A1" w:rsidRDefault="006409A1" w:rsidP="006409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09A1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B98FFAE" w14:textId="77777777" w:rsidR="006409A1" w:rsidRPr="006409A1" w:rsidRDefault="006409A1" w:rsidP="006409A1">
      <w:pPr>
        <w:jc w:val="center"/>
        <w:rPr>
          <w:rFonts w:ascii="Times New Roman" w:hAnsi="Times New Roman" w:cs="Times New Roman"/>
          <w:lang w:val="vi-VN"/>
        </w:rPr>
      </w:pPr>
    </w:p>
    <w:sectPr w:rsidR="006409A1" w:rsidRPr="006409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07CB" w14:textId="77777777" w:rsidR="00C63CAC" w:rsidRDefault="00C63CAC">
      <w:pPr>
        <w:spacing w:line="240" w:lineRule="auto"/>
      </w:pPr>
      <w:r>
        <w:separator/>
      </w:r>
    </w:p>
  </w:endnote>
  <w:endnote w:type="continuationSeparator" w:id="0">
    <w:p w14:paraId="1B1B1A3E" w14:textId="77777777" w:rsidR="00C63CAC" w:rsidRDefault="00C63C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9C50" w14:textId="77777777" w:rsidR="00C63CAC" w:rsidRDefault="00C63CAC">
      <w:pPr>
        <w:spacing w:after="0"/>
      </w:pPr>
      <w:r>
        <w:separator/>
      </w:r>
    </w:p>
  </w:footnote>
  <w:footnote w:type="continuationSeparator" w:id="0">
    <w:p w14:paraId="417E25F8" w14:textId="77777777" w:rsidR="00C63CAC" w:rsidRDefault="00C63C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12999426">
    <w:abstractNumId w:val="5"/>
  </w:num>
  <w:num w:numId="2" w16cid:durableId="798114106">
    <w:abstractNumId w:val="3"/>
  </w:num>
  <w:num w:numId="3" w16cid:durableId="116877721">
    <w:abstractNumId w:val="2"/>
  </w:num>
  <w:num w:numId="4" w16cid:durableId="1261718402">
    <w:abstractNumId w:val="4"/>
  </w:num>
  <w:num w:numId="5" w16cid:durableId="589394139">
    <w:abstractNumId w:val="1"/>
  </w:num>
  <w:num w:numId="6" w16cid:durableId="138937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059C"/>
    <w:rsid w:val="00034616"/>
    <w:rsid w:val="0006063C"/>
    <w:rsid w:val="000E24B8"/>
    <w:rsid w:val="0015074B"/>
    <w:rsid w:val="0029639D"/>
    <w:rsid w:val="002E5DD3"/>
    <w:rsid w:val="00326F90"/>
    <w:rsid w:val="003D3CF2"/>
    <w:rsid w:val="006409A1"/>
    <w:rsid w:val="0077161D"/>
    <w:rsid w:val="00AA1D8D"/>
    <w:rsid w:val="00B47730"/>
    <w:rsid w:val="00B84EC9"/>
    <w:rsid w:val="00C62686"/>
    <w:rsid w:val="00C63CAC"/>
    <w:rsid w:val="00CB0664"/>
    <w:rsid w:val="00EE2520"/>
    <w:rsid w:val="00FC693F"/>
    <w:rsid w:val="6BC8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70140"/>
  <w14:defaultImageDpi w14:val="300"/>
  <w15:docId w15:val="{D490E2BB-8894-43E6-B062-72296D0D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2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styleId="GridTable1Light">
    <w:name w:val="Grid Table 1 Light"/>
    <w:basedOn w:val="TableNormal"/>
    <w:uiPriority w:val="46"/>
    <w:rsid w:val="00EE252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 Nhut Quan</cp:lastModifiedBy>
  <cp:revision>2</cp:revision>
  <dcterms:created xsi:type="dcterms:W3CDTF">2026-05-10T13:35:00Z</dcterms:created>
  <dcterms:modified xsi:type="dcterms:W3CDTF">2026-05-10T13:35:00Z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eyJoZGlkIjoiNTU0ZmIwYTQ3NzlmZGUxZmU3Zjk0M2IyZTNmM2IxNjAiLCJ1c2VySWQiOiIxMzkyMTU3MjY0MDk0In0=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8804C42F58914CAAA312E02B1F8CC6A0_12</vt:lpwstr>
  </property>
</Properties>
</file>